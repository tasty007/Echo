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Echo 在 Linux 服务器上的部署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我购买的服务器是腾讯云的 CentOS 7.6 / 2 核 4 G，注意你的服务器内存不能小于 4G，否则无法支撑我们这个项目。需要在服务器上安装部署的组件如下图：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220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20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JRE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通过 yum 命令快速下载并安装 JRE：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yum install -y java-1.8.0-openjdk.x86_64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再下个东西：（不知道有啥用，但是不下后续 maven 打包的时候可能会出 bug）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yum install -y java-devel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Maven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下载 Maven 3.6.3：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wget -i -c https://mirror.bit.edu.cn/apache/maven/maven-3/3.6.3/binaries/apache-maven-3.6.3-bin.tar.gz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解压 Maven 到 opt 目录（一般安装程序都放在 opt 目录）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tar -zvxf apache-maven-3.6.3-bin.tar.gz -C /opt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配置环境变量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vim /etc/profile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4864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14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使其生效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source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/etc/profile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④ 查看是否完成：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echo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$PATH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mvn -version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⑤ 将 Maven 的镜像修改为阿里的：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/opt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apache-maven-3.6.1/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conf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vim settings.xml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&lt;</w:t>
      </w:r>
      <w:r>
        <w:rPr>
          <w:rStyle w:val="anyCharacter"/>
          <w:rFonts w:ascii="Consolas" w:eastAsia="Consolas" w:hAnsi="Consolas" w:cs="Consolas"/>
          <w:color w:val="E06C75"/>
          <w:spacing w:val="8"/>
          <w:sz w:val="18"/>
          <w:szCs w:val="18"/>
          <w:shd w:val="clear" w:color="auto" w:fill="282C34"/>
        </w:rPr>
        <w:t>mirror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&lt;</w:t>
      </w:r>
      <w:r>
        <w:rPr>
          <w:rStyle w:val="anyCharacter"/>
          <w:rFonts w:ascii="Consolas" w:eastAsia="Consolas" w:hAnsi="Consolas" w:cs="Consolas"/>
          <w:color w:val="E06C75"/>
          <w:spacing w:val="8"/>
          <w:sz w:val="18"/>
          <w:szCs w:val="18"/>
          <w:shd w:val="clear" w:color="auto" w:fill="282C34"/>
        </w:rPr>
        <w:t>id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alimaven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id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&lt;</w:t>
      </w:r>
      <w:r>
        <w:rPr>
          <w:rStyle w:val="anyCharacter"/>
          <w:rFonts w:ascii="Consolas" w:eastAsia="Consolas" w:hAnsi="Consolas" w:cs="Consolas"/>
          <w:color w:val="E06C75"/>
          <w:spacing w:val="8"/>
          <w:sz w:val="18"/>
          <w:szCs w:val="18"/>
          <w:shd w:val="clear" w:color="auto" w:fill="282C34"/>
        </w:rPr>
        <w:t>name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aliyun maven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name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&lt;</w:t>
      </w:r>
      <w:r>
        <w:rPr>
          <w:rStyle w:val="anyCharacter"/>
          <w:rFonts w:ascii="Consolas" w:eastAsia="Consolas" w:hAnsi="Consolas" w:cs="Consolas"/>
          <w:color w:val="E06C75"/>
          <w:spacing w:val="8"/>
          <w:sz w:val="18"/>
          <w:szCs w:val="18"/>
          <w:shd w:val="clear" w:color="auto" w:fill="282C34"/>
        </w:rPr>
        <w:t>url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http://maven.aliyun.com/nexus/content/groups/public/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url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&lt;</w:t>
      </w:r>
      <w:r>
        <w:rPr>
          <w:rStyle w:val="anyCharacter"/>
          <w:rFonts w:ascii="Consolas" w:eastAsia="Consolas" w:hAnsi="Consolas" w:cs="Consolas"/>
          <w:color w:val="E06C75"/>
          <w:spacing w:val="8"/>
          <w:sz w:val="18"/>
          <w:szCs w:val="18"/>
          <w:shd w:val="clear" w:color="auto" w:fill="282C34"/>
        </w:rPr>
        <w:t>mirrorOf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*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mirrorOf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mirror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&gt;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MySQL</w:t>
      </w:r>
    </w:p>
    <w:p>
      <w:pPr>
        <w:pStyle w:val="Heading4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32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27"/>
          <w:szCs w:val="27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27"/>
          <w:szCs w:val="27"/>
        </w:rPr>
        <w:t>安装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下载并安装 MySQL 5.7 官方的 Yum Repository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[root@localhost ~]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# wget -i -c http://dev.mysql.com/get/mysql57-community-release-el7-10.noarch.rpm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使用上面的命令就直接下载了安装用的 Yum Repository，大概 25KB 的样子，然后就可以直接 yum 安装了：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[root@localhost ~]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# yum -y install mysql57-community-release-el7-10.noarch.rpm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还需要安装 MySQL 的服务器：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[root@localhost ~]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# yum -y install mysql-community-server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至此 MySQL 就安装完成了，然后是对 MySQL 的一些设置。</w:t>
      </w:r>
    </w:p>
    <w:p>
      <w:pPr>
        <w:pStyle w:val="Heading4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32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27"/>
          <w:szCs w:val="27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27"/>
          <w:szCs w:val="27"/>
        </w:rPr>
        <w:t>配置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首先启动 MySQL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[root@localhost ~]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# systemctl start mysqld.service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查看 MySQL 运行状态：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[root@localhost ~]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# systemctl status mysqld.service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63576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6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此时 MySQL 已经开始正常运行，不过要想进入 MySQL 还得先找出此时 root 用户的密码，通过如下命令可以在日志文件中找出密码：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[root@localhost ~]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# grep "password" /var/log/mysqld.log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105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67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如下命令进入数据库：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[root@localhost ~]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# mysql -uroot -p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输入初始密码，此时不能做任何事情，因为 MySQL 默认必须修改密码之后才能操作数据库。这里有个问题，新密码设置的时候如果设置的过于简单会报错：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989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29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原因是因为 MySQL 有密码设置的规范，具体是与 validate_password_policy 的值有关：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98829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17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我们可以通过如下命令做相应的修改：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mysql&gt; </w:t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set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global validate_password_policy=0;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mysql&gt; </w:t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set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global validate_password_length=1;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此时密码就可以设置的很简单，例如 1234 之类的。修改密码：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mysql&gt; ALTER USER 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'root'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@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'localhost'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IDENTIFIED BY 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'root'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;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到此数据库的密码设置就完成了。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④ 但此时还有一个问题，就是因为安装了 Yum Repository，以后每次 yum 操作都会自动更新，需要把这个卸载掉：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[root@localhost ~]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# yum -y remove mysql57-community-release-el7-10.noarch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这样才算真的完成了。</w:t>
      </w:r>
    </w:p>
    <w:p>
      <w:pPr>
        <w:pStyle w:val="Heading4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32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27"/>
          <w:szCs w:val="27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27"/>
          <w:szCs w:val="27"/>
        </w:rPr>
        <w:t>上传本地数据库文件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将本地的数据库文件（本项目的 sql 文件夹）压缩再上传到服务器：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E:\GreateCommunity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pscp -P 22 community-init-sql.zip root@1.15.127.74:/root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975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599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解压上传的数据库文件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/root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unzip -d /root community-init-sql.zip</w:t>
      </w:r>
    </w:p>
    <w:p>
      <w:pPr>
        <w:pStyle w:val="blockquote"/>
        <w:pBdr>
          <w:top w:val="none" w:sz="0" w:space="7" w:color="auto"/>
          <w:left w:val="none" w:sz="0" w:space="15" w:color="auto"/>
          <w:bottom w:val="none" w:sz="0" w:space="7" w:color="auto"/>
          <w:right w:val="none" w:sz="0" w:space="7" w:color="auto"/>
        </w:pBdr>
        <w:shd w:val="clear" w:color="auto" w:fill="FFFFFF"/>
        <w:spacing w:before="300" w:line="335" w:lineRule="atLeast"/>
        <w:ind w:left="540" w:right="390"/>
        <w:rPr>
          <w:rFonts w:ascii="Microsoft YaHei UI" w:eastAsia="Microsoft YaHei UI" w:hAnsi="Microsoft YaHei UI" w:cs="Microsoft YaHei UI"/>
          <w:color w:val="6A737D"/>
          <w:spacing w:val="8"/>
          <w:sz w:val="22"/>
          <w:szCs w:val="22"/>
        </w:rPr>
      </w:pPr>
      <w:r>
        <w:rPr>
          <w:rStyle w:val="anyCharacter"/>
          <w:rFonts w:ascii="Segoe UI Symbol" w:eastAsia="Segoe UI Symbol" w:hAnsi="Segoe UI Symbol" w:cs="Segoe UI Symbol"/>
          <w:b/>
          <w:bCs/>
          <w:color w:val="EF7060"/>
          <w:spacing w:val="8"/>
          <w:sz w:val="51"/>
          <w:szCs w:val="51"/>
        </w:rPr>
        <w:t>❝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30" w:lineRule="atLeast"/>
        <w:ind w:left="540" w:right="390"/>
        <w:rPr>
          <w:rFonts w:ascii="Microsoft YaHei UI" w:eastAsia="Microsoft YaHei UI" w:hAnsi="Microsoft YaHei UI" w:cs="Microsoft YaHei UI"/>
          <w:color w:val="424B5D"/>
          <w:spacing w:val="8"/>
          <w:sz w:val="21"/>
          <w:szCs w:val="21"/>
        </w:rPr>
      </w:pPr>
      <w:r>
        <w:rPr>
          <w:rFonts w:ascii="Microsoft YaHei UI" w:eastAsia="Microsoft YaHei UI" w:hAnsi="Microsoft YaHei UI" w:cs="Microsoft YaHei UI"/>
          <w:color w:val="424B5D"/>
          <w:spacing w:val="8"/>
          <w:sz w:val="21"/>
          <w:szCs w:val="21"/>
        </w:rPr>
        <w:t>删除文件夹：rm rf -文件夹名字</w:t>
      </w:r>
    </w:p>
    <w:p>
      <w:pPr>
        <w:shd w:val="clear" w:color="auto" w:fill="FFFFFF"/>
        <w:spacing w:after="300" w:line="335" w:lineRule="atLeast"/>
        <w:ind w:left="540" w:right="390"/>
        <w:rPr>
          <w:rStyle w:val="anyCharacter"/>
          <w:rFonts w:ascii="Microsoft YaHei UI" w:eastAsia="Microsoft YaHei UI" w:hAnsi="Microsoft YaHei UI" w:cs="Microsoft YaHei UI"/>
          <w:color w:val="EF7060"/>
          <w:spacing w:val="8"/>
          <w:sz w:val="22"/>
          <w:szCs w:val="22"/>
        </w:rPr>
      </w:pPr>
      <w:r>
        <w:rPr>
          <w:rStyle w:val="anyCharacter"/>
          <w:rFonts w:ascii="Segoe UI Symbol" w:eastAsia="Segoe UI Symbol" w:hAnsi="Segoe UI Symbol" w:cs="Segoe UI Symbol"/>
          <w:color w:val="EF7060"/>
          <w:spacing w:val="8"/>
          <w:sz w:val="22"/>
          <w:szCs w:val="22"/>
        </w:rPr>
        <w:t>❞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登录 MySQL 执行数据库文件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mysql -u root -p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create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database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greatecommunity;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use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greatecommunity;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source /root/inti_sql/</w:t>
      </w:r>
      <w:r>
        <w:rPr>
          <w:rStyle w:val="anyCharacter"/>
          <w:rFonts w:ascii="SimSun" w:eastAsia="SimSun" w:hAnsi="SimSun" w:cs="SimSun"/>
          <w:color w:val="ABB2BF"/>
          <w:spacing w:val="8"/>
          <w:sz w:val="18"/>
          <w:szCs w:val="18"/>
          <w:shd w:val="clear" w:color="auto" w:fill="282C34"/>
        </w:rPr>
        <w:t>文件名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.sql/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Redis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通过 yum 命令下载并安装 Redis：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yum install -y redis.x86_64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启动 Redis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systemctl start redis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查看状态：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systemctl status redis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1074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416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Kafka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下载 Kafka 2.13-2.7.0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wget -i -c https://mirrors.bfsu.edu.cn/apache/kafka/2.7.0/kafka_2.13-2.7.0.tgz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解压到 opt 目录：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tar -zvxf kafka_2.13-2.7.0.tgz -C /opt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启动 Zookeeper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/opt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kafka_2.13-2.7.0/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bin/zookeeper-server-start.sh -daemon config/zookeeper.properties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④ 启动 Kafka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nohup bin/kafka-server-start.sh config/server.properties 1&gt;/dev/null 2&gt;&amp;1 &amp;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Elasticsearch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下载 Elasticsearch 6.4.3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wget -i -c https://artifacts.elastic.co/downloads/elasticsearch/elasticsearch-6.4.3.tar.gz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解压到 opt 目录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tar -zvxf elasticsearch-6.4.3.tar.gz -C /opt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下载中文分词插件 elasticsearch-analysis-ik -6.4.3：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wget -i -c https://github.com/medcl/elasticsearch-analysis-ik/releases/download/v6.4.3/elasticsearch-analysis-ik-6.4.3.zip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④ 解压中文分词插件到 elasticsearch 文件夹下的 plugins/ik/  文件夹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unzip -d /opt/elasticsearch-6.4.3/plugins/ik elasticsearch-analysis-ik-6.4.3.zip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⑤ 修改下 Elasticsearch 的配置文件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/opt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elasticsearch-6.4.3/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config/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vim elasticsearch.yml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295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3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⑥ 再修改 jvm，默认占内存 1G，太大了，我的小服务器一共才 4G：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vim jvm.options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1480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3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⑦ 另外，Elasticsearch 不支持 root 用户启动，我们必须为其创建一个普通用户，并赋予相关权限：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/opt/elasticsearch-6.4.3/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config/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groupadd normal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useradd normal1 -p 123456 -g normal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/opt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chown -R normal1:normal *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/tmp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chown -R normal1:echoer *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⑧ 使用普通用户 echoer1 启动 Elasticsearch：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su - normal1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/opt/elasticsearch-6.4.3/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bin/elasticsearch -d</w:t>
      </w:r>
    </w:p>
    <w:p>
      <w:pPr>
        <w:pStyle w:val="blockquote"/>
        <w:pBdr>
          <w:top w:val="none" w:sz="0" w:space="7" w:color="auto"/>
          <w:left w:val="none" w:sz="0" w:space="15" w:color="auto"/>
          <w:bottom w:val="none" w:sz="0" w:space="7" w:color="auto"/>
          <w:right w:val="none" w:sz="0" w:space="7" w:color="auto"/>
        </w:pBdr>
        <w:shd w:val="clear" w:color="auto" w:fill="FFFFFF"/>
        <w:spacing w:before="300" w:line="335" w:lineRule="atLeast"/>
        <w:ind w:left="540" w:right="390"/>
        <w:rPr>
          <w:rFonts w:ascii="Microsoft YaHei UI" w:eastAsia="Microsoft YaHei UI" w:hAnsi="Microsoft YaHei UI" w:cs="Microsoft YaHei UI"/>
          <w:color w:val="6A737D"/>
          <w:spacing w:val="8"/>
          <w:sz w:val="22"/>
          <w:szCs w:val="22"/>
        </w:rPr>
      </w:pPr>
      <w:r>
        <w:rPr>
          <w:rStyle w:val="anyCharacter"/>
          <w:rFonts w:ascii="Segoe UI Symbol" w:eastAsia="Segoe UI Symbol" w:hAnsi="Segoe UI Symbol" w:cs="Segoe UI Symbol"/>
          <w:b/>
          <w:bCs/>
          <w:color w:val="EF7060"/>
          <w:spacing w:val="8"/>
          <w:sz w:val="51"/>
          <w:szCs w:val="51"/>
        </w:rPr>
        <w:t>❝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30" w:lineRule="atLeast"/>
        <w:ind w:left="540" w:right="390"/>
        <w:rPr>
          <w:rFonts w:ascii="Microsoft YaHei UI" w:eastAsia="Microsoft YaHei UI" w:hAnsi="Microsoft YaHei UI" w:cs="Microsoft YaHei UI"/>
          <w:color w:val="424B5D"/>
          <w:spacing w:val="8"/>
          <w:sz w:val="21"/>
          <w:szCs w:val="21"/>
        </w:rPr>
      </w:pPr>
      <w:r>
        <w:rPr>
          <w:rStyle w:val="anyCharacter"/>
          <w:rFonts w:ascii="Courier New" w:eastAsia="Courier New" w:hAnsi="Courier New" w:cs="Courier New"/>
          <w:color w:val="424B5D"/>
          <w:spacing w:val="8"/>
          <w:sz w:val="21"/>
          <w:szCs w:val="21"/>
        </w:rPr>
        <w:t>-d</w:t>
      </w:r>
      <w:r>
        <w:rPr>
          <w:rFonts w:ascii="Microsoft YaHei UI" w:eastAsia="Microsoft YaHei UI" w:hAnsi="Microsoft YaHei UI" w:cs="Microsoft YaHei UI"/>
          <w:color w:val="424B5D"/>
          <w:spacing w:val="8"/>
          <w:sz w:val="21"/>
          <w:szCs w:val="21"/>
        </w:rPr>
        <w:t xml:space="preserve"> 表示在后端运行</w:t>
      </w:r>
    </w:p>
    <w:p>
      <w:pPr>
        <w:shd w:val="clear" w:color="auto" w:fill="FFFFFF"/>
        <w:spacing w:after="300" w:line="335" w:lineRule="atLeast"/>
        <w:ind w:left="540" w:right="390"/>
        <w:rPr>
          <w:rStyle w:val="anyCharacter"/>
          <w:rFonts w:ascii="Microsoft YaHei UI" w:eastAsia="Microsoft YaHei UI" w:hAnsi="Microsoft YaHei UI" w:cs="Microsoft YaHei UI"/>
          <w:color w:val="EF7060"/>
          <w:spacing w:val="8"/>
          <w:sz w:val="22"/>
          <w:szCs w:val="22"/>
        </w:rPr>
      </w:pPr>
      <w:r>
        <w:rPr>
          <w:rStyle w:val="anyCharacter"/>
          <w:rFonts w:ascii="Segoe UI Symbol" w:eastAsia="Segoe UI Symbol" w:hAnsi="Segoe UI Symbol" w:cs="Segoe UI Symbol"/>
          <w:color w:val="EF7060"/>
          <w:spacing w:val="8"/>
          <w:sz w:val="22"/>
          <w:szCs w:val="22"/>
        </w:rPr>
        <w:t>❞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⑨ 测试一下是否启动成功了：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su - // </w:t>
      </w:r>
      <w:r>
        <w:rPr>
          <w:rStyle w:val="anyCharacter"/>
          <w:rFonts w:ascii="SimSun" w:eastAsia="SimSun" w:hAnsi="SimSun" w:cs="SimSun"/>
          <w:color w:val="ABB2BF"/>
          <w:spacing w:val="8"/>
          <w:sz w:val="18"/>
          <w:szCs w:val="18"/>
          <w:shd w:val="clear" w:color="auto" w:fill="282C34"/>
        </w:rPr>
        <w:t>切回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root</w:t>
      </w:r>
      <w:r>
        <w:rPr>
          <w:rStyle w:val="anyCharacter"/>
          <w:rFonts w:ascii="SimSun" w:eastAsia="SimSun" w:hAnsi="SimSun" w:cs="SimSun"/>
          <w:color w:val="ABB2BF"/>
          <w:spacing w:val="8"/>
          <w:sz w:val="18"/>
          <w:szCs w:val="18"/>
          <w:shd w:val="clear" w:color="auto" w:fill="282C34"/>
        </w:rPr>
        <w:t>用户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curl -X GET 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"localhost:9200/_cat/health?v"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Tomcat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下载 Tomcat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wget -i -c https://downloads.apache.org/tomcat/tomcat-9/v9.0.41/bin/apache-tomcat-9.0.41.tar.gz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解压 Tomcat 到 opt 目录（一般安装程序都放在 opt 目录）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tar -zvxf apache-tomcat-9.0.41.tar.gz -C /opt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配置环境变量：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vim /etc/profile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9753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81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使其生效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source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/etc/profile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④ 启动 tomact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startup.sh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Nginx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通过 yum 命令快速下载并安装 Nginx：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yum install -y nginx.x86_64   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配置代理：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vim /etc/nginx/nginx.conf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2750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9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启动 Nginx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systemctl start nginx</w:t>
      </w:r>
    </w:p>
    <w:p>
      <w:pPr>
        <w:pStyle w:val="Heading2"/>
        <w:keepNext w:val="0"/>
        <w:pBdr>
          <w:top w:val="none" w:sz="0" w:space="8" w:color="auto"/>
          <w:left w:val="none" w:sz="0" w:space="0" w:color="auto"/>
          <w:bottom w:val="single" w:sz="6" w:space="8" w:color="EF7060"/>
          <w:right w:val="none" w:sz="0" w:space="0" w:color="auto"/>
        </w:pBdr>
        <w:shd w:val="clear" w:color="auto" w:fill="FFFFFF"/>
        <w:spacing w:before="330" w:after="33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b/>
          <w:bCs/>
          <w:color w:val="EF7060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i w:val="0"/>
          <w:iCs w:val="0"/>
          <w:color w:val="EF7060"/>
          <w:spacing w:val="8"/>
          <w:sz w:val="33"/>
          <w:szCs w:val="33"/>
        </w:rPr>
        <w:t>2. 代码部署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服务器上项目必备的环境都部署完了，接下来就只需要把项目放上来就行了。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准备工作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首先，把 Tomcat 自带的项目删了：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448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355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② Tomcat 默认访问它自带的 ROOT 项目，如果要想访问它的其他项目，比如 echo，需要这样访问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1.15.127.74:8080/echo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，有点别扭，我想直接通过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1.15.127.74:8080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访问。我们可以直接把项目打包命名为 ROOT 的 war 包（注意，项目默认是打成 jar 包的），修改下项目 pom.xml：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11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③ 上面也说了，TOMCAT 访问 ROOT 项目是不带项目名的，所以你可以看见我们项目的配置文件中的项目名是空的，还有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global.js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>）。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91948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64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973841" cy="4476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60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84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程序入口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Tomcat 本身就有一个 main 函数，我们的项目的本地入口也是一个 main 函数，这显然冲突了。所以我们需要添加一个非 main 函数的入口：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/**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 * </w:t>
      </w:r>
      <w:r>
        <w:rPr>
          <w:rStyle w:val="anyCharacter"/>
          <w:rFonts w:ascii="SimSun" w:eastAsia="SimSun" w:hAnsi="SimSun" w:cs="SimSun"/>
          <w:i/>
          <w:iCs/>
          <w:color w:val="5C6370"/>
          <w:spacing w:val="8"/>
          <w:sz w:val="18"/>
          <w:szCs w:val="18"/>
          <w:shd w:val="clear" w:color="auto" w:fill="282C34"/>
        </w:rPr>
        <w:t>项目部署上线后的程序入口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t> */</w:t>
      </w:r>
      <w:r>
        <w:rPr>
          <w:rStyle w:val="anyCharacter"/>
          <w:rFonts w:ascii="Consolas" w:eastAsia="Consolas" w:hAnsi="Consolas" w:cs="Consolas"/>
          <w:i/>
          <w:iCs/>
          <w:color w:val="5C6370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public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class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CommunityServletInitializer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extends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SpringBootServletInitializer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{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</w:t>
      </w:r>
      <w:r>
        <w:rPr>
          <w:rStyle w:val="anyCharacter"/>
          <w:rFonts w:ascii="Consolas" w:eastAsia="Consolas" w:hAnsi="Consolas" w:cs="Consolas"/>
          <w:color w:val="61AEEE"/>
          <w:spacing w:val="8"/>
          <w:sz w:val="18"/>
          <w:szCs w:val="18"/>
          <w:shd w:val="clear" w:color="auto" w:fill="282C34"/>
        </w:rPr>
        <w:t>@Override</w:t>
      </w:r>
      <w:r>
        <w:rPr>
          <w:rStyle w:val="anyCharacter"/>
          <w:rFonts w:ascii="Consolas" w:eastAsia="Consolas" w:hAnsi="Consolas" w:cs="Consolas"/>
          <w:color w:val="61AEEE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</w:t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protected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SpringApplicationBuilder </w:t>
      </w:r>
      <w:r>
        <w:rPr>
          <w:rStyle w:val="anyCharacter"/>
          <w:rFonts w:ascii="Consolas" w:eastAsia="Consolas" w:hAnsi="Consolas" w:cs="Consolas"/>
          <w:color w:val="61AEEE"/>
          <w:spacing w:val="8"/>
          <w:sz w:val="18"/>
          <w:szCs w:val="18"/>
          <w:shd w:val="clear" w:color="auto" w:fill="282C34"/>
        </w:rPr>
        <w:t>configure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(SpringApplicationBuilder builder)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{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    </w:t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return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builder.sources(CommunityApplication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.</w:t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class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)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;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   }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}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多配置文件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# profile(</w:t>
      </w:r>
      <w:r>
        <w:rPr>
          <w:rStyle w:val="anyCharacter"/>
          <w:rFonts w:ascii="SimSun" w:eastAsia="SimSun" w:hAnsi="SimSun" w:cs="SimSun"/>
          <w:color w:val="ABB2BF"/>
          <w:spacing w:val="8"/>
          <w:sz w:val="18"/>
          <w:szCs w:val="18"/>
          <w:shd w:val="clear" w:color="auto" w:fill="282C34"/>
        </w:rPr>
        <w:t>开发的时候改成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 xml:space="preserve"> develop, </w:t>
      </w:r>
      <w:r>
        <w:rPr>
          <w:rStyle w:val="anyCharacter"/>
          <w:rFonts w:ascii="SimSun" w:eastAsia="SimSun" w:hAnsi="SimSun" w:cs="SimSun"/>
          <w:color w:val="ABB2BF"/>
          <w:spacing w:val="8"/>
          <w:sz w:val="18"/>
          <w:szCs w:val="18"/>
          <w:shd w:val="clear" w:color="auto" w:fill="282C34"/>
        </w:rPr>
        <w:t>部署的时候就用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 xml:space="preserve"> produce)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spring.profiles.active = produce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# logback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logging.path=classpath:logback-spring-${spring.profiles.active}.xml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修改下生产环境的部分配置（比如项目的本地地址需要改成公网 IP，本地的目录地址需要改成服务器上的目录地址）</w:t>
      </w:r>
    </w:p>
    <w:p>
      <w:pPr>
        <w:shd w:val="clear" w:color="auto" w:fill="FFFFFF"/>
        <w:spacing w:before="300" w:after="30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463497" cy="22098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42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349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50" w:after="225" w:line="480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000000"/>
          <w:spacing w:val="8"/>
          <w:sz w:val="30"/>
          <w:szCs w:val="30"/>
        </w:rPr>
      </w:pPr>
      <w:r>
        <w:rPr>
          <w:rFonts w:ascii="Microsoft YaHei UI" w:eastAsia="Microsoft YaHei UI" w:hAnsi="Microsoft YaHei UI" w:cs="Microsoft YaHei UI"/>
          <w:color w:val="000000"/>
          <w:spacing w:val="8"/>
          <w:sz w:val="30"/>
          <w:szCs w:val="30"/>
        </w:rPr>
        <w:t>上传项目</w:t>
      </w:r>
    </w:p>
    <w:p>
      <w:pPr>
        <w:pStyle w:val="blockquote"/>
        <w:pBdr>
          <w:top w:val="none" w:sz="0" w:space="7" w:color="auto"/>
          <w:left w:val="none" w:sz="0" w:space="15" w:color="auto"/>
          <w:bottom w:val="none" w:sz="0" w:space="7" w:color="auto"/>
          <w:right w:val="none" w:sz="0" w:space="7" w:color="auto"/>
        </w:pBdr>
        <w:shd w:val="clear" w:color="auto" w:fill="FFFFFF"/>
        <w:spacing w:before="300" w:line="335" w:lineRule="atLeast"/>
        <w:ind w:left="540" w:right="390"/>
        <w:rPr>
          <w:rFonts w:ascii="Microsoft YaHei UI" w:eastAsia="Microsoft YaHei UI" w:hAnsi="Microsoft YaHei UI" w:cs="Microsoft YaHei UI"/>
          <w:color w:val="6A737D"/>
          <w:spacing w:val="8"/>
          <w:sz w:val="22"/>
          <w:szCs w:val="22"/>
        </w:rPr>
      </w:pPr>
      <w:r>
        <w:rPr>
          <w:rStyle w:val="anyCharacter"/>
          <w:rFonts w:ascii="Segoe UI Symbol" w:eastAsia="Segoe UI Symbol" w:hAnsi="Segoe UI Symbol" w:cs="Segoe UI Symbol"/>
          <w:b/>
          <w:bCs/>
          <w:color w:val="EF7060"/>
          <w:spacing w:val="8"/>
          <w:sz w:val="51"/>
          <w:szCs w:val="51"/>
        </w:rPr>
        <w:t>❝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30" w:lineRule="atLeast"/>
        <w:ind w:left="540" w:right="390"/>
        <w:rPr>
          <w:rFonts w:ascii="Microsoft YaHei UI" w:eastAsia="Microsoft YaHei UI" w:hAnsi="Microsoft YaHei UI" w:cs="Microsoft YaHei UI"/>
          <w:color w:val="424B5D"/>
          <w:spacing w:val="8"/>
          <w:sz w:val="21"/>
          <w:szCs w:val="21"/>
        </w:rPr>
      </w:pPr>
      <w:r>
        <w:rPr>
          <w:rFonts w:ascii="Microsoft YaHei UI" w:eastAsia="Microsoft YaHei UI" w:hAnsi="Microsoft YaHei UI" w:cs="Microsoft YaHei UI"/>
          <w:color w:val="424B5D"/>
          <w:spacing w:val="8"/>
          <w:sz w:val="21"/>
          <w:szCs w:val="21"/>
        </w:rPr>
        <w:t xml:space="preserve">上传之前最好把没有用到的 </w:t>
      </w:r>
      <w:r>
        <w:rPr>
          <w:rStyle w:val="anyCharacter"/>
          <w:rFonts w:ascii="Courier New" w:eastAsia="Courier New" w:hAnsi="Courier New" w:cs="Courier New"/>
          <w:color w:val="424B5D"/>
          <w:spacing w:val="8"/>
          <w:sz w:val="21"/>
          <w:szCs w:val="21"/>
        </w:rPr>
        <w:t>import</w:t>
      </w:r>
      <w:r>
        <w:rPr>
          <w:rFonts w:ascii="Microsoft YaHei UI" w:eastAsia="Microsoft YaHei UI" w:hAnsi="Microsoft YaHei UI" w:cs="Microsoft YaHei UI"/>
          <w:color w:val="424B5D"/>
          <w:spacing w:val="8"/>
          <w:sz w:val="21"/>
          <w:szCs w:val="21"/>
        </w:rPr>
        <w:t xml:space="preserve"> 去掉</w:t>
      </w:r>
    </w:p>
    <w:p>
      <w:pPr>
        <w:shd w:val="clear" w:color="auto" w:fill="FFFFFF"/>
        <w:spacing w:after="300" w:line="335" w:lineRule="atLeast"/>
        <w:ind w:left="540" w:right="390"/>
        <w:rPr>
          <w:rStyle w:val="anyCharacter"/>
          <w:rFonts w:ascii="Microsoft YaHei UI" w:eastAsia="Microsoft YaHei UI" w:hAnsi="Microsoft YaHei UI" w:cs="Microsoft YaHei UI"/>
          <w:color w:val="EF7060"/>
          <w:spacing w:val="8"/>
          <w:sz w:val="22"/>
          <w:szCs w:val="22"/>
        </w:rPr>
      </w:pPr>
      <w:r>
        <w:rPr>
          <w:rStyle w:val="anyCharacter"/>
          <w:rFonts w:ascii="Segoe UI Symbol" w:eastAsia="Segoe UI Symbol" w:hAnsi="Segoe UI Symbol" w:cs="Segoe UI Symbol"/>
          <w:color w:val="EF7060"/>
          <w:spacing w:val="8"/>
          <w:sz w:val="22"/>
          <w:szCs w:val="22"/>
        </w:rPr>
        <w:t>❞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① 在本地把项目文件夹压缩并上传到服务器：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pscp -P 22 GreateCommunity.zip root@1.15.127.74:/root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② 在服务器上解压项目文件：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unzip -d /root GreateCommunity.zip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③ 打包：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GreateCommunity/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mvn package -Dmaven.test.skip=</w:t>
      </w:r>
      <w:r>
        <w:rPr>
          <w:rStyle w:val="anyCharacter"/>
          <w:rFonts w:ascii="Consolas" w:eastAsia="Consolas" w:hAnsi="Consolas" w:cs="Consolas"/>
          <w:color w:val="56B6C2"/>
          <w:spacing w:val="8"/>
          <w:sz w:val="18"/>
          <w:szCs w:val="18"/>
          <w:shd w:val="clear" w:color="auto" w:fill="282C34"/>
        </w:rPr>
        <w:t>true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④ 移动打好的 war 包 ROOT 到 TOMCAT 目录下：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E6C07B"/>
          <w:spacing w:val="8"/>
          <w:sz w:val="18"/>
          <w:szCs w:val="18"/>
          <w:shd w:val="clear" w:color="auto" w:fill="282C34"/>
        </w:rPr>
        <w:t>cd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target/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mv ROOT.war /opt/apache-tomcat-9.0.41/webapps/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⑤ 启动 Tomcat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startup.sh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访问 http://1.15.127.74:8080/，大功告成 </w:t>
      </w:r>
      <w:r>
        <w:rPr>
          <w:rFonts w:ascii="Segoe UI Emoji" w:eastAsia="Segoe UI Emoji" w:hAnsi="Segoe UI Emoji" w:cs="Segoe UI Emoji"/>
          <w:color w:val="000000"/>
          <w:spacing w:val="8"/>
        </w:rPr>
        <w:t>🎉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240" w:right="24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⑥ 手动添加 3 个特殊用户：</w:t>
      </w:r>
    </w:p>
    <w:p>
      <w:pPr>
        <w:numPr>
          <w:ilvl w:val="0"/>
          <w:numId w:val="1"/>
        </w:numPr>
        <w:shd w:val="clear" w:color="auto" w:fill="FFFFFF"/>
        <w:spacing w:before="75" w:after="75" w:line="390" w:lineRule="atLeast"/>
        <w:ind w:left="615" w:right="240" w:hanging="210"/>
        <w:jc w:val="left"/>
        <w:rPr>
          <w:rFonts w:ascii="Microsoft YaHei UI" w:eastAsia="Microsoft YaHei UI" w:hAnsi="Microsoft YaHei UI" w:cs="Microsoft YaHei UI"/>
          <w:color w:val="010101"/>
          <w:spacing w:val="8"/>
        </w:rPr>
      </w:pPr>
      <w:r>
        <w:rPr>
          <w:rFonts w:ascii="Microsoft YaHei UI" w:eastAsia="Microsoft YaHei UI" w:hAnsi="Microsoft YaHei UI" w:cs="Microsoft YaHei UI"/>
          <w:color w:val="010101"/>
          <w:spacing w:val="8"/>
        </w:rPr>
        <w:t>SYSTEM：发通知</w:t>
      </w:r>
    </w:p>
    <w:p>
      <w:pPr>
        <w:numPr>
          <w:ilvl w:val="0"/>
          <w:numId w:val="1"/>
        </w:numPr>
        <w:shd w:val="clear" w:color="auto" w:fill="FFFFFF"/>
        <w:spacing w:before="75" w:after="75" w:line="390" w:lineRule="atLeast"/>
        <w:ind w:left="615" w:right="240" w:hanging="210"/>
        <w:jc w:val="left"/>
        <w:rPr>
          <w:rFonts w:ascii="Microsoft YaHei UI" w:eastAsia="Microsoft YaHei UI" w:hAnsi="Microsoft YaHei UI" w:cs="Microsoft YaHei UI"/>
          <w:color w:val="010101"/>
          <w:spacing w:val="8"/>
        </w:rPr>
      </w:pPr>
      <w:r>
        <w:rPr>
          <w:rFonts w:ascii="Microsoft YaHei UI" w:eastAsia="Microsoft YaHei UI" w:hAnsi="Microsoft YaHei UI" w:cs="Microsoft YaHei UI"/>
          <w:color w:val="010101"/>
          <w:spacing w:val="8"/>
        </w:rPr>
        <w:t>admin：管理员（删除帖子）</w:t>
      </w:r>
    </w:p>
    <w:p>
      <w:pPr>
        <w:numPr>
          <w:ilvl w:val="0"/>
          <w:numId w:val="1"/>
        </w:numPr>
        <w:shd w:val="clear" w:color="auto" w:fill="FFFFFF"/>
        <w:spacing w:before="75" w:after="120" w:line="390" w:lineRule="atLeast"/>
        <w:ind w:left="615" w:right="240" w:hanging="210"/>
        <w:jc w:val="left"/>
        <w:rPr>
          <w:rFonts w:ascii="Microsoft YaHei UI" w:eastAsia="Microsoft YaHei UI" w:hAnsi="Microsoft YaHei UI" w:cs="Microsoft YaHei UI"/>
          <w:color w:val="010101"/>
          <w:spacing w:val="8"/>
        </w:rPr>
      </w:pPr>
      <w:r>
        <w:rPr>
          <w:rFonts w:ascii="Microsoft YaHei UI" w:eastAsia="Microsoft YaHei UI" w:hAnsi="Microsoft YaHei UI" w:cs="Microsoft YaHei UI"/>
          <w:color w:val="010101"/>
          <w:spacing w:val="8"/>
        </w:rPr>
        <w:t>master：版主（置顶、加精帖子）</w:t>
      </w:r>
    </w:p>
    <w:p>
      <w:pPr>
        <w:pStyle w:val="any"/>
        <w:shd w:val="clear" w:color="auto" w:fill="FFFFFF"/>
        <w:spacing w:before="0" w:after="150" w:line="320" w:lineRule="atLeast"/>
        <w:ind w:left="240" w:right="240"/>
        <w:rPr>
          <w:rFonts w:ascii="Courier New" w:eastAsia="Courier New" w:hAnsi="Courier New" w:cs="Courier New"/>
          <w:color w:val="333333"/>
          <w:spacing w:val="8"/>
          <w:sz w:val="20"/>
          <w:szCs w:val="20"/>
        </w:rPr>
      </w:pP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INSERT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INTO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`user`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</w:t>
      </w:r>
      <w:r>
        <w:rPr>
          <w:rStyle w:val="anyCharacter"/>
          <w:rFonts w:ascii="Consolas" w:eastAsia="Consolas" w:hAnsi="Consolas" w:cs="Consolas"/>
          <w:color w:val="C678DD"/>
          <w:spacing w:val="8"/>
          <w:sz w:val="18"/>
          <w:szCs w:val="18"/>
          <w:shd w:val="clear" w:color="auto" w:fill="282C34"/>
        </w:rPr>
        <w:t>VALUES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 (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1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'SYSTEM'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'SYSTEM'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'SYSTEM'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'system@sina.com'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0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1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56B6C2"/>
          <w:spacing w:val="8"/>
          <w:sz w:val="18"/>
          <w:szCs w:val="18"/>
          <w:shd w:val="clear" w:color="auto" w:fill="282C34"/>
        </w:rPr>
        <w:t>NULL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'http://static.nowcoder.com/images/head/notify.png'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'2019-04-13 02:11:03'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),(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2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'admin'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'd2d5a85cc78dc580aaa8d5d0dafa0a79'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'0c7b1'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'admin@qq.com'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1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1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'671f3fdb898e455997aec3d2bcb695a6'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'http://qnvxyvq1p.hd-bkt.clouddn.com/e531e57c933b4c71912fe5396b1881f0'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'2021-02-10 22:27:00'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),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br/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(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3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'master'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'852e951a7398e9853feef981c22e15e7'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'3d196'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'master@qq.com'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2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D19A66"/>
          <w:spacing w:val="8"/>
          <w:sz w:val="18"/>
          <w:szCs w:val="18"/>
          <w:shd w:val="clear" w:color="auto" w:fill="282C34"/>
        </w:rPr>
        <w:t>1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'3563733cece74ee4b61b86b0b375987c'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'http://qnvxyvq1p.hd-bkt.clouddn.com/71616bd74fd9418b8b27a67b059ee9e3'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,</w:t>
      </w:r>
      <w:r>
        <w:rPr>
          <w:rStyle w:val="anyCharacter"/>
          <w:rFonts w:ascii="Consolas" w:eastAsia="Consolas" w:hAnsi="Consolas" w:cs="Consolas"/>
          <w:color w:val="98C379"/>
          <w:spacing w:val="8"/>
          <w:sz w:val="18"/>
          <w:szCs w:val="18"/>
          <w:shd w:val="clear" w:color="auto" w:fill="282C34"/>
        </w:rPr>
        <w:t>'2021-02-10 22:29:03'</w:t>
      </w:r>
      <w:r>
        <w:rPr>
          <w:rStyle w:val="anyCharacter"/>
          <w:rFonts w:ascii="Consolas" w:eastAsia="Consolas" w:hAnsi="Consolas" w:cs="Consolas"/>
          <w:color w:val="ABB2BF"/>
          <w:spacing w:val="8"/>
          <w:sz w:val="18"/>
          <w:szCs w:val="18"/>
          <w:shd w:val="clear" w:color="auto" w:fill="282C34"/>
        </w:rPr>
        <w:t>);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7714" cy="4572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4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771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22"/>
        </w:rPr>
      </w:pP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22"/>
        </w:rPr>
      </w:pPr>
      <w:r>
        <w:rPr>
          <w:rFonts w:ascii="Optima-Regular" w:eastAsia="Optima-Regular" w:hAnsi="Optima-Regular" w:cs="Optima-Regular"/>
          <w:color w:val="000000"/>
          <w:spacing w:val="22"/>
        </w:rPr>
        <w:t>😁 点击下方卡片关注</w:t>
      </w:r>
      <w:r>
        <w:rPr>
          <w:rStyle w:val="anyCharacter"/>
          <w:rFonts w:ascii="Optima-Regular" w:eastAsia="Optima-Regular" w:hAnsi="Optima-Regular" w:cs="Optima-Regular"/>
          <w:b/>
          <w:bCs/>
          <w:i/>
          <w:iCs/>
          <w:color w:val="000000"/>
          <w:spacing w:val="22"/>
        </w:rPr>
        <w:t>公众号</w:t>
      </w:r>
      <w:r>
        <w:rPr>
          <w:rStyle w:val="anyCharacter"/>
          <w:rFonts w:ascii="Optima-Regular" w:eastAsia="Optima-Regular" w:hAnsi="Optima-Regular" w:cs="Optima-Regular"/>
          <w:b/>
          <w:bCs/>
          <w:color w:val="EF7050"/>
          <w:spacing w:val="22"/>
        </w:rPr>
        <w:t>「飞天小牛肉」</w:t>
      </w:r>
      <w:r>
        <w:rPr>
          <w:rFonts w:ascii="Optima-Regular" w:eastAsia="Optima-Regular" w:hAnsi="Optima-Regular" w:cs="Optima-Regular"/>
          <w:color w:val="000000"/>
          <w:spacing w:val="22"/>
        </w:rPr>
        <w:t>（专注于分享计算机基础、Java 基础和面试指南的相关原创技术好文，帮助读者快速掌握高频重点知识，有的放矢），与小牛肉一起成长、共同进步</w:t>
      </w:r>
    </w:p>
    <w:p>
      <w:pPr>
        <w:shd w:val="clear" w:color="auto" w:fill="FFFFFF"/>
        <w:spacing w:before="0" w:after="0" w:line="324" w:lineRule="atLeast"/>
        <w:ind w:left="390" w:right="390"/>
        <w:jc w:val="left"/>
        <w:rPr>
          <w:rFonts w:ascii="Optima-Regular" w:eastAsia="Optima-Regular" w:hAnsi="Optima-Regular" w:cs="Optima-Regular"/>
          <w:color w:val="333333"/>
          <w:spacing w:val="22"/>
        </w:rPr>
      </w:pPr>
      <w:r>
        <w:rPr>
          <w:rStyle w:val="anyCharacter"/>
          <w:rFonts w:ascii="Optima-Regular" w:eastAsia="Optima-Regular" w:hAnsi="Optima-Regular" w:cs="Optima-Regular"/>
          <w:color w:val="000000"/>
          <w:spacing w:val="22"/>
        </w:rPr>
        <w:t>  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0" w:after="0" w:line="390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22"/>
        </w:rPr>
      </w:pPr>
      <w:r>
        <w:rPr>
          <w:rFonts w:ascii="Optima-Regular" w:eastAsia="Optima-Regular" w:hAnsi="Optima-Regular" w:cs="Optima-Regular"/>
          <w:color w:val="000000"/>
          <w:spacing w:val="22"/>
        </w:rPr>
        <w:t>🎉 并向大家强烈推荐我维护的 </w:t>
      </w:r>
      <w:r>
        <w:rPr>
          <w:rStyle w:val="anyCharacter"/>
          <w:rFonts w:ascii="Optima-Regular" w:eastAsia="Optima-Regular" w:hAnsi="Optima-Regular" w:cs="Optima-Regular"/>
          <w:b/>
          <w:bCs/>
          <w:i/>
          <w:iCs/>
          <w:color w:val="000000"/>
          <w:spacing w:val="22"/>
        </w:rPr>
        <w:t>Gitee 仓库</w:t>
      </w:r>
      <w:r>
        <w:rPr>
          <w:rFonts w:ascii="Optima-Regular" w:eastAsia="Optima-Regular" w:hAnsi="Optima-Regular" w:cs="Optima-Regular"/>
          <w:color w:val="000000"/>
          <w:spacing w:val="22"/>
        </w:rPr>
        <w:t> </w:t>
      </w:r>
      <w:r>
        <w:rPr>
          <w:rStyle w:val="anyCharacter"/>
          <w:rFonts w:ascii="Optima-Regular" w:eastAsia="Optima-Regular" w:hAnsi="Optima-Regular" w:cs="Optima-Regular"/>
          <w:b/>
          <w:bCs/>
          <w:color w:val="EF7050"/>
          <w:spacing w:val="22"/>
        </w:rPr>
        <w:t>「CS-Wiki」</w:t>
      </w:r>
      <w:r>
        <w:rPr>
          <w:rFonts w:ascii="Optima-Regular" w:eastAsia="Optima-Regular" w:hAnsi="Optima-Regular" w:cs="Optima-Regular"/>
          <w:color w:val="000000"/>
          <w:spacing w:val="22"/>
        </w:rPr>
        <w:t>（Gitee 推荐项目，目前已 0.9k star。面向全栈，致力于构建完善的知识体系：数据结构、计算机网络、操作系统、算法、数据库、设计模式、Java 技术栈、机器学习、深度学习、强化学习等），相比公众号，该仓库拥有更健全的知识体系，欢迎前来 star，仓库地址 https://gitee.com/veal98/CS-Wiki。也可直接下方扫码访问</w:t>
      </w:r>
    </w:p>
    <w:p>
      <w:pPr>
        <w:pStyle w:val="any"/>
        <w:shd w:val="clear" w:color="auto" w:fill="FFFFFF"/>
        <w:spacing w:before="0" w:after="0" w:line="324" w:lineRule="atLeast"/>
        <w:ind w:left="390" w:right="390"/>
        <w:jc w:val="center"/>
        <w:rPr>
          <w:rFonts w:ascii="Optima-Regular" w:eastAsia="Optima-Regular" w:hAnsi="Optima-Regular" w:cs="Optima-Regular"/>
          <w:color w:val="333333"/>
          <w:spacing w:val="22"/>
        </w:rPr>
      </w:pPr>
      <w:r>
        <w:rPr>
          <w:rFonts w:ascii="Optima-Regular" w:eastAsia="Optima-Regular" w:hAnsi="Optima-Regular" w:cs="Optima-Regular"/>
          <w:strike w:val="0"/>
          <w:color w:val="333333"/>
          <w:spacing w:val="22"/>
          <w:u w:val="none"/>
        </w:rPr>
        <w:drawing>
          <wp:inline>
            <wp:extent cx="2028825" cy="20288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6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24" w:lineRule="atLeast"/>
        <w:ind w:left="390" w:right="390"/>
        <w:jc w:val="center"/>
        <w:rPr>
          <w:rFonts w:ascii="Optima-Regular" w:eastAsia="Optima-Regular" w:hAnsi="Optima-Regular" w:cs="Optima-Regular"/>
          <w:color w:val="333333"/>
          <w:spacing w:val="22"/>
        </w:rPr>
      </w:pPr>
    </w:p>
    <w:p>
      <w:pPr>
        <w:pStyle w:val="any"/>
        <w:shd w:val="clear" w:color="auto" w:fill="FFFFFF"/>
        <w:spacing w:before="150" w:after="30" w:line="210" w:lineRule="atLeast"/>
        <w:ind w:left="465" w:right="465"/>
        <w:jc w:val="center"/>
        <w:rPr>
          <w:rStyle w:val="anyCharacter"/>
          <w:rFonts w:ascii="Optima-Regular" w:eastAsia="Optima-Regular" w:hAnsi="Optima-Regular" w:cs="Optima-Regular"/>
          <w:color w:val="269CFE"/>
          <w:spacing w:val="22"/>
          <w:sz w:val="21"/>
          <w:szCs w:val="21"/>
        </w:rPr>
      </w:pPr>
      <w:r>
        <w:rPr>
          <w:rStyle w:val="anyCharacter"/>
          <w:rFonts w:ascii="Optima-Regular" w:eastAsia="Optima-Regular" w:hAnsi="Optima-Regular" w:cs="Optima-Regular"/>
          <w:color w:val="269CFE"/>
          <w:spacing w:val="22"/>
          <w:sz w:val="21"/>
          <w:szCs w:val="21"/>
        </w:rPr>
        <w:t>原创不易，读完有收获不妨</w:t>
      </w:r>
      <w:r>
        <w:rPr>
          <w:rStyle w:val="anyCharacter"/>
          <w:rFonts w:ascii="Optima-Regular" w:eastAsia="Optima-Regular" w:hAnsi="Optima-Regular" w:cs="Optima-Regular"/>
          <w:b/>
          <w:bCs/>
          <w:color w:val="FFFFFF"/>
          <w:spacing w:val="30"/>
          <w:sz w:val="21"/>
          <w:szCs w:val="21"/>
          <w:shd w:val="clear" w:color="auto" w:fill="269CFE"/>
        </w:rPr>
        <w:t>点赞|分享|在看</w:t>
      </w:r>
      <w:r>
        <w:rPr>
          <w:rStyle w:val="anyCharacter"/>
          <w:rFonts w:ascii="Optima-Regular" w:eastAsia="Optima-Regular" w:hAnsi="Optima-Regular" w:cs="Optima-Regular"/>
          <w:color w:val="269CFE"/>
          <w:spacing w:val="22"/>
          <w:sz w:val="21"/>
          <w:szCs w:val="21"/>
        </w:rPr>
        <w:t>支持哦</w:t>
      </w:r>
    </w:p>
    <w:p>
      <w:pPr>
        <w:shd w:val="clear" w:color="auto" w:fill="FFFFFF"/>
        <w:spacing w:after="150"/>
        <w:ind w:left="390" w:right="390"/>
        <w:jc w:val="center"/>
        <w:rPr>
          <w:rStyle w:val="anyCharacter"/>
          <w:rFonts w:ascii="Optima-Regular" w:eastAsia="Optima-Regular" w:hAnsi="Optima-Regular" w:cs="Optima-Regular"/>
          <w:color w:val="333333"/>
          <w:spacing w:val="22"/>
        </w:rPr>
      </w:pPr>
      <w:r>
        <w:rPr>
          <w:rStyle w:val="anyCharacter"/>
          <w:rFonts w:ascii="Optima-Regular" w:eastAsia="Optima-Regular" w:hAnsi="Optima-Regular" w:cs="Optima-Regular"/>
          <w:strike w:val="0"/>
          <w:color w:val="333333"/>
          <w:spacing w:val="22"/>
          <w:u w:val="none"/>
        </w:rPr>
        <w:drawing>
          <wp:inline>
            <wp:extent cx="5486400" cy="3376888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57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character" w:customStyle="1" w:styleId="anyCharacter">
    <w:name w:val="any Character"/>
    <w:basedOn w:val="DefaultParagraphFont"/>
  </w:style>
  <w:style w:type="paragraph" w:customStyle="1" w:styleId="blockquote">
    <w:name w:val="blockquote"/>
    <w:basedOn w:val="Normal"/>
    <w:pPr>
      <w:pBdr>
        <w:top w:val="none" w:sz="0" w:space="3" w:color="auto"/>
        <w:left w:val="single" w:sz="18" w:space="7" w:color="DBDBDB"/>
      </w:pBdr>
    </w:pPr>
    <w:rPr>
      <w:sz w:val="23"/>
      <w:szCs w:val="2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numbering" Target="numbering.xml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Echo 在 Linux 服务器上的部署</dc:title>
  <cp:revision>1</cp:revision>
</cp:coreProperties>
</file>